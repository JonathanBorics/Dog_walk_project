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8AA5EB">
      <w:pPr>
        <w:pStyle w:val="38"/>
        <w:ind w:firstLine="823" w:firstLineChars="200"/>
      </w:pPr>
      <w:r>
        <w:rPr>
          <w:b/>
          <w:sz w:val="40"/>
          <w:szCs w:val="40"/>
          <w:lang w:val="hu-HU"/>
        </w:rPr>
        <w:t>SZABADKAI MŰSZAKI SZAKFŐISKOLA</w:t>
      </w:r>
    </w:p>
    <w:p w14:paraId="3D82E116">
      <w:pPr>
        <w:pStyle w:val="38"/>
      </w:pPr>
    </w:p>
    <w:p w14:paraId="0513A07C">
      <w:pPr>
        <w:pStyle w:val="38"/>
        <w:rPr>
          <w:rFonts w:ascii="Times New Roman" w:hAnsi="Times New Roman" w:eastAsia="Times New Roman" w:cs="Times New Roman"/>
          <w:sz w:val="48"/>
          <w:szCs w:val="48"/>
        </w:rPr>
      </w:pPr>
      <w:r>
        <w:rPr>
          <w:rFonts w:hint="default"/>
          <w:lang w:val="en-US"/>
        </w:rPr>
        <w:t xml:space="preserve">                          </w:t>
      </w:r>
      <w:r>
        <w:rPr>
          <w:rFonts w:ascii="Times New Roman" w:hAnsi="Times New Roman" w:eastAsia="Times New Roman" w:cs="Times New Roman"/>
          <w:sz w:val="48"/>
          <w:szCs w:val="48"/>
        </w:rPr>
        <w:drawing>
          <wp:inline distT="0" distB="0" distL="0" distR="0">
            <wp:extent cx="1581785" cy="909320"/>
            <wp:effectExtent l="0" t="0" r="18415" b="508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785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85276">
      <w:pPr>
        <w:jc w:val="center"/>
        <w:rPr>
          <w:b/>
          <w:sz w:val="40"/>
          <w:szCs w:val="40"/>
          <w:lang w:val="sr-Latn-CS"/>
        </w:rPr>
      </w:pPr>
      <w:r>
        <w:rPr>
          <w:rFonts w:hint="default" w:ascii="Times New Roman" w:hAnsi="Times New Roman" w:eastAsia="Times New Roman" w:cs="Times New Roman"/>
          <w:sz w:val="48"/>
          <w:szCs w:val="48"/>
          <w:lang w:val="en-US"/>
        </w:rPr>
        <w:t xml:space="preserve">    </w:t>
      </w:r>
      <w:r>
        <w:rPr>
          <w:b/>
          <w:sz w:val="40"/>
          <w:szCs w:val="40"/>
          <w:lang w:val="sr-Latn-CS"/>
        </w:rPr>
        <w:t>PROJEKTUM</w:t>
      </w:r>
    </w:p>
    <w:p w14:paraId="79E95D13">
      <w:pPr>
        <w:ind w:firstLine="1602" w:firstLineChars="400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Web programoz</w:t>
      </w:r>
      <w:r>
        <w:rPr>
          <w:b/>
          <w:sz w:val="40"/>
          <w:szCs w:val="40"/>
          <w:lang w:val="hu-HU"/>
        </w:rPr>
        <w:t>ás</w:t>
      </w:r>
      <w:r>
        <w:rPr>
          <w:b/>
          <w:sz w:val="40"/>
          <w:szCs w:val="40"/>
          <w:lang w:val="sr-Latn-CS"/>
        </w:rPr>
        <w:t xml:space="preserve"> tantárgyból</w:t>
      </w:r>
    </w:p>
    <w:p w14:paraId="17B65534">
      <w:pPr>
        <w:keepNext w:val="0"/>
        <w:keepLines w:val="0"/>
        <w:widowControl/>
        <w:suppressLineNumbers w:val="0"/>
        <w:jc w:val="left"/>
      </w:pPr>
      <w:r>
        <w:rPr>
          <w:rFonts w:hint="default"/>
          <w:b/>
          <w:sz w:val="40"/>
          <w:szCs w:val="40"/>
          <w:lang w:val="en-US"/>
        </w:rPr>
        <w:t xml:space="preserve">           </w:t>
      </w:r>
      <w:r>
        <w:rPr>
          <w:rFonts w:hint="default" w:ascii="Arial" w:hAnsi="Arial" w:cs="Arial"/>
          <w:b w:val="0"/>
          <w:bCs/>
          <w:sz w:val="40"/>
          <w:szCs w:val="40"/>
          <w:lang w:val="en-US"/>
        </w:rPr>
        <w:t xml:space="preserve">                     </w:t>
      </w:r>
      <w:r>
        <w:rPr>
          <w:rFonts w:hint="default" w:ascii="Arial Black" w:hAnsi="Arial Black" w:eastAsia="TimesNewRomanPS-BoldMT" w:cs="Arial Black"/>
          <w:b w:val="0"/>
          <w:bCs/>
          <w:color w:val="000000"/>
          <w:kern w:val="0"/>
          <w:sz w:val="28"/>
          <w:szCs w:val="28"/>
          <w:lang w:val="en-US" w:eastAsia="zh-CN" w:bidi="ar"/>
        </w:rPr>
        <w:t>Kutya sétáltatása</w:t>
      </w:r>
    </w:p>
    <w:p w14:paraId="35147004">
      <w:pPr>
        <w:ind w:firstLine="1602" w:firstLineChars="400"/>
        <w:rPr>
          <w:rFonts w:hint="default"/>
          <w:b/>
          <w:sz w:val="40"/>
          <w:szCs w:val="40"/>
          <w:lang w:val="en-US"/>
        </w:rPr>
      </w:pPr>
    </w:p>
    <w:p w14:paraId="54CA8FEE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JELÖLT</w:t>
      </w:r>
      <w:r>
        <w:rPr>
          <w:rFonts w:hint="default"/>
          <w:b/>
          <w:szCs w:val="24"/>
          <w:lang w:val="hu-HU"/>
        </w:rPr>
        <w:t xml:space="preserve"> </w:t>
      </w:r>
      <w:r>
        <w:rPr>
          <w:b/>
          <w:szCs w:val="24"/>
          <w:lang w:val="sr-Latn-CS"/>
        </w:rPr>
        <w:t xml:space="preserve">                                                                       </w:t>
      </w:r>
      <w:r>
        <w:rPr>
          <w:rFonts w:hint="default"/>
          <w:b/>
          <w:szCs w:val="24"/>
          <w:lang w:val="en-US"/>
        </w:rPr>
        <w:t xml:space="preserve">                                        </w:t>
      </w:r>
      <w:r>
        <w:rPr>
          <w:b/>
          <w:szCs w:val="24"/>
          <w:lang w:val="sr-Latn-CS"/>
        </w:rPr>
        <w:t>MENTOR</w:t>
      </w:r>
    </w:p>
    <w:p w14:paraId="74DFFD1F">
      <w:pPr>
        <w:tabs>
          <w:tab w:val="left" w:pos="6465"/>
        </w:tabs>
        <w:jc w:val="both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</w:t>
      </w:r>
      <w:r>
        <w:rPr>
          <w:rFonts w:hint="default"/>
          <w:b/>
          <w:szCs w:val="24"/>
          <w:lang w:val="sr-Latn-CS"/>
        </w:rPr>
        <w:t xml:space="preserve"> </w:t>
      </w:r>
      <w:r>
        <w:rPr>
          <w:rFonts w:hint="default"/>
          <w:b/>
          <w:szCs w:val="24"/>
          <w:lang w:val="en-US"/>
        </w:rPr>
        <w:t>Borics Jonathan</w:t>
      </w:r>
      <w:r>
        <w:rPr>
          <w:rFonts w:hint="default"/>
          <w:b/>
          <w:szCs w:val="24"/>
          <w:lang w:val="sr-Latn-CS"/>
        </w:rPr>
        <w:t xml:space="preserve"> </w:t>
      </w:r>
      <w:r>
        <w:rPr>
          <w:rFonts w:hint="default"/>
          <w:b/>
          <w:szCs w:val="24"/>
          <w:lang w:val="en-US"/>
        </w:rPr>
        <w:t xml:space="preserve">           </w:t>
      </w:r>
      <w:r>
        <w:rPr>
          <w:rFonts w:hint="default"/>
          <w:b/>
          <w:szCs w:val="24"/>
          <w:lang w:val="sr-Latn-CS"/>
        </w:rPr>
        <w:t>262210</w:t>
      </w:r>
      <w:r>
        <w:rPr>
          <w:rFonts w:hint="default"/>
          <w:b/>
          <w:szCs w:val="24"/>
          <w:lang w:val="en-US"/>
        </w:rPr>
        <w:t>84</w:t>
      </w:r>
      <w:r>
        <w:rPr>
          <w:rFonts w:hint="default"/>
          <w:b/>
          <w:szCs w:val="24"/>
          <w:lang w:val="hu-HU"/>
        </w:rPr>
        <w:t xml:space="preserve">                                                        </w:t>
      </w:r>
      <w:r>
        <w:rPr>
          <w:b/>
          <w:szCs w:val="24"/>
          <w:lang w:val="sr-Latn-CS"/>
        </w:rPr>
        <w:t>dr Zlatko Čović</w:t>
      </w:r>
    </w:p>
    <w:p w14:paraId="306B3DB5">
      <w:pPr>
        <w:jc w:val="center"/>
        <w:rPr>
          <w:rFonts w:hint="default"/>
          <w:b/>
          <w:lang w:val="en-US"/>
        </w:rPr>
      </w:pPr>
      <w:r>
        <w:rPr>
          <w:rFonts w:hint="default"/>
          <w:b/>
          <w:szCs w:val="24"/>
          <w:lang w:val="sr-Latn-CS"/>
        </w:rPr>
        <w:br w:type="textWrapping"/>
      </w:r>
      <w:r>
        <w:rPr>
          <w:rFonts w:hint="default"/>
          <w:b/>
          <w:szCs w:val="24"/>
          <w:lang w:val="sr-Latn-CS"/>
        </w:rPr>
        <w:br w:type="textWrapping"/>
      </w:r>
      <w:bookmarkStart w:id="0" w:name="_Toc96225698"/>
      <w:r>
        <w:rPr>
          <w:b/>
          <w:lang w:val="sr-Latn-CS"/>
        </w:rPr>
        <w:t>SZABADKA, 202</w:t>
      </w:r>
      <w:r>
        <w:rPr>
          <w:rFonts w:hint="default"/>
          <w:b/>
          <w:lang w:val="en-US"/>
        </w:rPr>
        <w:t>4</w:t>
      </w:r>
    </w:p>
    <w:bookmarkEnd w:id="0"/>
    <w:p w14:paraId="582C3EFD">
      <w:pPr>
        <w:jc w:val="center"/>
        <w:rPr>
          <w:b/>
          <w:lang w:val="sr-Latn-CS"/>
        </w:rPr>
      </w:pPr>
    </w:p>
    <w:p w14:paraId="5EBCFC5A">
      <w:pPr>
        <w:pStyle w:val="34"/>
        <w:keepNext w:val="0"/>
        <w:keepLines w:val="0"/>
        <w:widowControl/>
        <w:suppressLineNumbers w:val="0"/>
      </w:pPr>
      <w:r>
        <w:rPr>
          <w:rStyle w:val="35"/>
        </w:rPr>
        <w:t>TARTALOM</w:t>
      </w:r>
    </w:p>
    <w:p w14:paraId="3B48D050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35"/>
        </w:rPr>
        <w:t>Vendég Oldali Rész</w:t>
      </w:r>
    </w:p>
    <w:p w14:paraId="20BD9C2A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</w:p>
    <w:p w14:paraId="010BBA81"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35"/>
        </w:rPr>
        <w:t>Rólunk oldal</w:t>
      </w:r>
      <w:r>
        <w:t xml:space="preserve"> - Bemutatja a Dog Walk App küldetését és történetét. (Oldal: </w:t>
      </w:r>
      <w:r>
        <w:rPr>
          <w:rFonts w:hint="default"/>
          <w:lang w:val="en-US"/>
        </w:rPr>
        <w:t>3</w:t>
      </w:r>
      <w:r>
        <w:t>)</w:t>
      </w:r>
    </w:p>
    <w:p w14:paraId="18B540E1"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35"/>
        </w:rPr>
        <w:t>Kutyasétáltatók oldal</w:t>
      </w:r>
      <w:r>
        <w:t xml:space="preserve"> - Tartalmazza a kutyasétáltatók profiljait. (Oldal: </w:t>
      </w:r>
      <w:r>
        <w:rPr>
          <w:rFonts w:hint="default"/>
          <w:lang w:val="en-US"/>
        </w:rPr>
        <w:t>4</w:t>
      </w:r>
      <w:r>
        <w:t>)</w:t>
      </w:r>
    </w:p>
    <w:p w14:paraId="15AB9C7D"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35"/>
        </w:rPr>
        <w:t>Kapcsolat oldal</w:t>
      </w:r>
      <w:r>
        <w:t xml:space="preserve"> - Az elérhetőségek és térkép. (Oldal: </w:t>
      </w:r>
      <w:r>
        <w:rPr>
          <w:rFonts w:hint="default"/>
          <w:lang w:val="en-US"/>
        </w:rPr>
        <w:t>5</w:t>
      </w:r>
      <w:r>
        <w:t>)</w:t>
      </w:r>
    </w:p>
    <w:p w14:paraId="137CFF3B"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35"/>
        </w:rPr>
        <w:t>Felhasználói Regisztráció oldal</w:t>
      </w:r>
      <w:r>
        <w:t xml:space="preserve"> - A felhasználók regisztrációjának bemutatása. (Oldal: </w:t>
      </w:r>
      <w:r>
        <w:rPr>
          <w:rFonts w:hint="default"/>
          <w:lang w:val="en-US"/>
        </w:rPr>
        <w:t>6</w:t>
      </w:r>
      <w:r>
        <w:t>)</w:t>
      </w:r>
    </w:p>
    <w:p w14:paraId="2FAB9664"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35"/>
        </w:rPr>
        <w:t>Lidia Veréb Profil</w:t>
      </w:r>
      <w:r>
        <w:t xml:space="preserve"> - Példa egy felhasználói profilra. (Oldal: </w:t>
      </w:r>
      <w:r>
        <w:rPr>
          <w:rFonts w:hint="default"/>
          <w:lang w:val="en-US"/>
        </w:rPr>
        <w:t>6</w:t>
      </w:r>
      <w:r>
        <w:t>)</w:t>
      </w:r>
    </w:p>
    <w:p w14:paraId="4B0A1BD6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</w:p>
    <w:p w14:paraId="1E3E9C86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35"/>
        </w:rPr>
        <w:t>Admin Oldali Rész</w:t>
      </w:r>
    </w:p>
    <w:p w14:paraId="3798245E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</w:p>
    <w:p w14:paraId="08DDDCD9"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35"/>
        </w:rPr>
        <w:t>Admin Dashboard</w:t>
      </w:r>
      <w:r>
        <w:t xml:space="preserve"> - Az adminisztrációs panel áttekintése. (Oldal: </w:t>
      </w:r>
      <w:r>
        <w:rPr>
          <w:rFonts w:hint="default"/>
          <w:lang w:val="en-US"/>
        </w:rPr>
        <w:t>6</w:t>
      </w:r>
      <w:r>
        <w:t>)</w:t>
      </w:r>
    </w:p>
    <w:p w14:paraId="3DD587F2"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35"/>
        </w:rPr>
        <w:t>Felhasználók kezelése</w:t>
      </w:r>
      <w:r>
        <w:t xml:space="preserve"> - A regisztrált felhasználók kezelése. (Oldal: </w:t>
      </w:r>
      <w:r>
        <w:rPr>
          <w:rFonts w:hint="default"/>
          <w:lang w:val="en-US"/>
        </w:rPr>
        <w:t>7</w:t>
      </w:r>
      <w:r>
        <w:t>)</w:t>
      </w:r>
    </w:p>
    <w:p w14:paraId="3AA8BCFE"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35"/>
        </w:rPr>
        <w:t>Kutyasétáltatók kezelése</w:t>
      </w:r>
      <w:r>
        <w:t xml:space="preserve"> - A kutyasétáltatók kezelése és profiljuk szerkesztése. (Oldal: </w:t>
      </w:r>
      <w:r>
        <w:rPr>
          <w:rFonts w:hint="default"/>
          <w:lang w:val="en-US"/>
        </w:rPr>
        <w:t>7</w:t>
      </w:r>
      <w:r>
        <w:t>)</w:t>
      </w:r>
    </w:p>
    <w:p w14:paraId="4A61AAFA"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35"/>
        </w:rPr>
        <w:t>Jelentések megtekintése</w:t>
      </w:r>
      <w:r>
        <w:t xml:space="preserve"> - Felhasználói jelentések áttekintése. (Oldal: </w:t>
      </w:r>
      <w:r>
        <w:rPr>
          <w:rFonts w:hint="default"/>
          <w:lang w:val="en-US"/>
        </w:rPr>
        <w:t>7</w:t>
      </w:r>
      <w:r>
        <w:t>)</w:t>
      </w:r>
    </w:p>
    <w:p w14:paraId="46078BC0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</w:p>
    <w:p w14:paraId="3DC9EDDE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35"/>
        </w:rPr>
        <w:t>Walker Oldali Rész</w:t>
      </w:r>
    </w:p>
    <w:p w14:paraId="2E756920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</w:p>
    <w:p w14:paraId="50F7428F"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35"/>
        </w:rPr>
        <w:t>Walker Dashboard</w:t>
      </w:r>
      <w:r>
        <w:t xml:space="preserve"> - Áttekintés a walker funkcióiról. (Oldal: </w:t>
      </w:r>
      <w:r>
        <w:rPr>
          <w:rFonts w:hint="default"/>
          <w:lang w:val="en-US"/>
        </w:rPr>
        <w:t>8</w:t>
      </w:r>
      <w:r>
        <w:t>)</w:t>
      </w:r>
    </w:p>
    <w:p w14:paraId="42FD397E"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35"/>
        </w:rPr>
        <w:t>Profil Szerkesztése</w:t>
      </w:r>
      <w:r>
        <w:t xml:space="preserve"> - A walker profil adatainak szerkesztése. (Oldal: 8)</w:t>
      </w:r>
    </w:p>
    <w:p w14:paraId="439506A5"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35"/>
        </w:rPr>
        <w:t>Felhasználó Jelentése</w:t>
      </w:r>
      <w:r>
        <w:t xml:space="preserve"> - Jelentések beküldése a walker oldalon. (Oldal: </w:t>
      </w:r>
      <w:r>
        <w:rPr>
          <w:rFonts w:hint="default"/>
          <w:lang w:val="en-US"/>
        </w:rPr>
        <w:t>9</w:t>
      </w:r>
      <w:r>
        <w:t>)</w:t>
      </w:r>
    </w:p>
    <w:p w14:paraId="78B01506"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35"/>
        </w:rPr>
        <w:t>Kutyák</w:t>
      </w:r>
      <w:r>
        <w:t xml:space="preserve"> - A felhasználó által sétáltatott kutyák megtekintése. (Oldal: 9)</w:t>
      </w:r>
    </w:p>
    <w:p w14:paraId="2330ECED"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35"/>
        </w:rPr>
        <w:t>Üzenetek</w:t>
      </w:r>
      <w:r>
        <w:t xml:space="preserve"> - Üzenetek küldése és fogadása a walker oldalon. (Oldal: </w:t>
      </w:r>
      <w:r>
        <w:rPr>
          <w:rFonts w:hint="default"/>
          <w:lang w:val="en-US"/>
        </w:rPr>
        <w:t>10</w:t>
      </w:r>
      <w:r>
        <w:t>)</w:t>
      </w:r>
    </w:p>
    <w:p w14:paraId="150B6967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</w:p>
    <w:p w14:paraId="4E6F36ED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35"/>
        </w:rPr>
        <w:t>User Oldali Rész</w:t>
      </w:r>
    </w:p>
    <w:p w14:paraId="7B42D84A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</w:p>
    <w:p w14:paraId="517E5295">
      <w:pPr>
        <w:keepNext w:val="0"/>
        <w:keepLines w:val="0"/>
        <w:widowControl/>
        <w:numPr>
          <w:ilvl w:val="1"/>
          <w:numId w:val="1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35"/>
        </w:rPr>
        <w:t>User Dashboard</w:t>
      </w:r>
      <w:r>
        <w:t xml:space="preserve"> - A user oldal áttekintése. (Oldal: 10)</w:t>
      </w:r>
    </w:p>
    <w:p w14:paraId="5A9C580B">
      <w:pPr>
        <w:keepNext w:val="0"/>
        <w:keepLines w:val="0"/>
        <w:widowControl/>
        <w:numPr>
          <w:ilvl w:val="1"/>
          <w:numId w:val="1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35"/>
        </w:rPr>
        <w:t>Üzenetek</w:t>
      </w:r>
      <w:r>
        <w:t xml:space="preserve"> - Üzenetek küldése és fogadása a user oldalon. (Oldal: 10)</w:t>
      </w:r>
    </w:p>
    <w:p w14:paraId="3F086405">
      <w:pPr>
        <w:keepNext w:val="0"/>
        <w:keepLines w:val="0"/>
        <w:widowControl/>
        <w:numPr>
          <w:ilvl w:val="1"/>
          <w:numId w:val="1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35"/>
        </w:rPr>
        <w:t>Kutyaregisztráció</w:t>
      </w:r>
      <w:r>
        <w:t xml:space="preserve"> - A kutyák regisztrálása a user oldalon. (Oldal: 1</w:t>
      </w:r>
      <w:r>
        <w:rPr>
          <w:rFonts w:hint="default"/>
          <w:lang w:val="en-US"/>
        </w:rPr>
        <w:t>2</w:t>
      </w:r>
      <w:r>
        <w:t>)</w:t>
      </w:r>
    </w:p>
    <w:p w14:paraId="6B2C9D7A">
      <w:pPr>
        <w:keepNext w:val="0"/>
        <w:keepLines w:val="0"/>
        <w:widowControl/>
        <w:numPr>
          <w:ilvl w:val="1"/>
          <w:numId w:val="1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35"/>
        </w:rPr>
        <w:t>Profil Szerkesztése</w:t>
      </w:r>
      <w:r>
        <w:t xml:space="preserve"> - A user profil adatainak szerkesztése. (Oldal: 1</w:t>
      </w:r>
      <w:r>
        <w:rPr>
          <w:rFonts w:hint="default"/>
          <w:lang w:val="en-US"/>
        </w:rPr>
        <w:t>2</w:t>
      </w:r>
      <w:bookmarkStart w:id="4" w:name="_GoBack"/>
      <w:bookmarkEnd w:id="4"/>
      <w:r>
        <w:t>)</w:t>
      </w:r>
    </w:p>
    <w:p w14:paraId="4EAF22FA">
      <w:pPr>
        <w:jc w:val="both"/>
        <w:rPr>
          <w:b/>
          <w:lang w:val="sr-Latn-CS"/>
        </w:rPr>
      </w:pPr>
    </w:p>
    <w:p w14:paraId="72254823">
      <w:pPr>
        <w:jc w:val="center"/>
        <w:rPr>
          <w:b/>
          <w:lang w:val="sr-Latn-CS"/>
        </w:rPr>
      </w:pPr>
    </w:p>
    <w:p w14:paraId="1CFCD818">
      <w:pPr>
        <w:jc w:val="center"/>
        <w:rPr>
          <w:b/>
          <w:lang w:val="sr-Latn-CS"/>
        </w:rPr>
      </w:pPr>
    </w:p>
    <w:p w14:paraId="5F1B6A8A">
      <w:pPr>
        <w:jc w:val="center"/>
        <w:rPr>
          <w:b/>
          <w:lang w:val="sr-Latn-CS"/>
        </w:rPr>
      </w:pPr>
    </w:p>
    <w:p w14:paraId="70FFC208">
      <w:pPr>
        <w:jc w:val="center"/>
        <w:rPr>
          <w:b/>
          <w:lang w:val="sr-Latn-CS"/>
        </w:rPr>
      </w:pPr>
    </w:p>
    <w:p w14:paraId="361603BA">
      <w:pPr>
        <w:jc w:val="both"/>
        <w:rPr>
          <w:b/>
          <w:lang w:val="sr-Latn-CS"/>
        </w:rPr>
      </w:pPr>
    </w:p>
    <w:p w14:paraId="60C4D54C">
      <w:pPr>
        <w:pStyle w:val="2"/>
        <w:bidi w:val="0"/>
        <w:spacing w:line="240" w:lineRule="auto"/>
        <w:rPr>
          <w:sz w:val="28"/>
          <w:szCs w:val="28"/>
          <w:lang w:val="sr-Latn-CS"/>
        </w:rPr>
      </w:pPr>
      <w:bookmarkStart w:id="1" w:name="_Toc32184"/>
      <w:bookmarkStart w:id="2" w:name="_Toc11861"/>
      <w:bookmarkStart w:id="3" w:name="_Toc12655"/>
      <w:r>
        <w:rPr>
          <w:sz w:val="28"/>
          <w:szCs w:val="28"/>
          <w:lang w:val="sr-Latn-CS"/>
        </w:rPr>
        <w:t>A FELADATKÖR MEGHATÁROZÁSA</w:t>
      </w:r>
      <w:bookmarkEnd w:id="1"/>
      <w:bookmarkEnd w:id="2"/>
      <w:bookmarkEnd w:id="3"/>
    </w:p>
    <w:p w14:paraId="3A3E61B8">
      <w:pPr>
        <w:rPr>
          <w:lang w:val="sr-Latn-CS"/>
        </w:rPr>
      </w:pPr>
    </w:p>
    <w:p w14:paraId="00ECB91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 projekt célja egy webalkalmazás-oldal létrehozása kutyák sétálására. Az alkalmazás a </w:t>
      </w:r>
    </w:p>
    <w:p w14:paraId="7F6BD48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hozzáférés négy szintjét különbözteti meg: vendég, regisztrált / regisztrált felhasználó, </w:t>
      </w:r>
    </w:p>
    <w:p w14:paraId="63C66E4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regisztrált / regisztrált felhasználó-kutyasétáltató és rendszergazda. </w:t>
      </w:r>
    </w:p>
    <w:p w14:paraId="562EE10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3B51964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Vendég </w:t>
      </w:r>
    </w:p>
    <w:p w14:paraId="1AA535B5">
      <w:pPr>
        <w:keepNext w:val="0"/>
        <w:keepLines w:val="0"/>
        <w:widowControl/>
        <w:suppressLineNumbers w:val="0"/>
        <w:jc w:val="left"/>
      </w:pPr>
      <w:r>
        <w:rPr>
          <w:rFonts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megtekintheti az oldalon kínált információkat </w:t>
      </w:r>
    </w:p>
    <w:p w14:paraId="5E459B19"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rákereshet a kívánt információkra a kutyasétáltatókról </w:t>
      </w:r>
    </w:p>
    <w:p w14:paraId="7EEB0AF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regisztrálni tud az oldalon </w:t>
      </w:r>
    </w:p>
    <w:p w14:paraId="4DC0FD9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453DD3D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Regisztrált / bejelentkezett felhasználó </w:t>
      </w:r>
    </w:p>
    <w:p w14:paraId="1442947A"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megtekintheti az oldalon kínált információkat </w:t>
      </w:r>
    </w:p>
    <w:p w14:paraId="5542580C"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rákereshet a kívánt információkra a kutyasétáltatókról </w:t>
      </w:r>
    </w:p>
    <w:p w14:paraId="04E49535"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megváltoztathatja a profil adatait (jelszó, név, vezetéknév, telefonszám, cím) </w:t>
      </w:r>
    </w:p>
    <w:p w14:paraId="78358362"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értékelheti a kutyasétáltatót </w:t>
      </w:r>
    </w:p>
    <w:p w14:paraId="594D85FA"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kapcsolatba léphet a kutyasétáltatóval (email-en keresztül) és beviheti a következő </w:t>
      </w:r>
    </w:p>
    <w:p w14:paraId="30F0B18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adatokat: kutyafajta, kutyanév, nem, életkor és leírás (néhány részlet) </w:t>
      </w:r>
    </w:p>
    <w:p w14:paraId="19EDA26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jelszóváltást kérhet (elfelejtett jelszó) </w:t>
      </w:r>
    </w:p>
    <w:p w14:paraId="267C980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0693AFC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Regisztrált / bejelentkezett felhasználó-kutyasétáltató </w:t>
      </w:r>
    </w:p>
    <w:p w14:paraId="7CEF4245"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közzé tehet, szerkeszthet és törölhet információkat magáról (fénykép, leírás, kedvenc </w:t>
      </w:r>
    </w:p>
    <w:p w14:paraId="7834218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kutyafajta stb.) </w:t>
      </w:r>
    </w:p>
    <w:p w14:paraId="5A5E1984"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megváltoztathatja a profil adatait (jelszó, név, vezetéknév, telefonszám) </w:t>
      </w:r>
    </w:p>
    <w:p w14:paraId="3607B07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jelszóváltást kérhet (elfelejtett jelszó) </w:t>
      </w:r>
    </w:p>
    <w:p w14:paraId="48CDE45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 w14:paraId="5A8C1E2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Rendszergazda </w:t>
      </w:r>
    </w:p>
    <w:p w14:paraId="634FAC54"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megtekintheti az összes kutyasétáltatót, be- és kikapcsolhatja őket (aktiválás, </w:t>
      </w:r>
    </w:p>
    <w:p w14:paraId="6D0F588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deaktiválás) </w:t>
      </w:r>
    </w:p>
    <w:p w14:paraId="12449BE4"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megtilthatja / jóváhagyhatja a felhasználó belépését a rendszerbe</w:t>
      </w:r>
    </w:p>
    <w:p w14:paraId="40AA2EF3">
      <w:pPr>
        <w:jc w:val="both"/>
        <w:rPr>
          <w:b/>
          <w:lang w:val="sr-Latn-CS"/>
        </w:rPr>
      </w:pPr>
    </w:p>
    <w:p w14:paraId="5F4308F0">
      <w:pPr>
        <w:jc w:val="center"/>
        <w:rPr>
          <w:b/>
          <w:lang w:val="sr-Latn-CS"/>
        </w:rPr>
      </w:pPr>
    </w:p>
    <w:p w14:paraId="7BC923CD">
      <w:pPr>
        <w:rPr>
          <w:rFonts w:hint="default" w:ascii="Times New Roman" w:hAnsi="Times New Roman" w:eastAsia="Times New Roman" w:cs="Times New Roman"/>
          <w:sz w:val="48"/>
          <w:szCs w:val="48"/>
          <w:lang w:val="en-US"/>
        </w:rPr>
      </w:pPr>
    </w:p>
    <w:p w14:paraId="5107BB9F">
      <w:pPr>
        <w:pStyle w:val="2"/>
      </w:pPr>
      <w:r>
        <w:t>1. Bevezetés</w:t>
      </w:r>
    </w:p>
    <w:p w14:paraId="1CD584E8">
      <w:r>
        <w:t>Ez a dokumentáció a Dog Walk App vendég, admin, walker és user oldali részeinek funkcióit és megjelenését mutatja be.</w:t>
      </w:r>
    </w:p>
    <w:p w14:paraId="25C5F371">
      <w:pPr>
        <w:pStyle w:val="2"/>
      </w:pPr>
      <w:r>
        <w:t>2. Oldalak Bemutatása</w:t>
      </w:r>
    </w:p>
    <w:p w14:paraId="503FEB3E">
      <w:pPr>
        <w:pStyle w:val="3"/>
      </w:pPr>
      <w:r>
        <w:t>2.1 Vendég Oldali Rész</w:t>
      </w:r>
    </w:p>
    <w:p w14:paraId="445B2A6F">
      <w:r>
        <w:t>Ez a szakasz a vendég oldali rész, amely tartalmazza a Rólunk, Kutyasétáltatók és Kapcsolat oldalakat.</w:t>
      </w:r>
    </w:p>
    <w:p w14:paraId="41110547">
      <w:r>
        <w:t>- Rólunk: A Dog Walk App célja, hogy összekösse a lelkes kutyasétáltatókat a gazdikkal.</w:t>
      </w:r>
    </w:p>
    <w:p w14:paraId="00EB489D">
      <w:r>
        <w:drawing>
          <wp:inline distT="0" distB="0" distL="114300" distR="114300">
            <wp:extent cx="5029200" cy="2613660"/>
            <wp:effectExtent l="0" t="0" r="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1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2351">
      <w:r>
        <w:t>- Kutyasétáltatók: A weboldal bemutatja a kutyasétáltatókat, akik szolgáltatásokat kínálnak.</w:t>
      </w:r>
    </w:p>
    <w:p w14:paraId="10BCFBCD">
      <w:r>
        <w:drawing>
          <wp:inline distT="0" distB="0" distL="114300" distR="114300">
            <wp:extent cx="5029200" cy="1975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7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8D44">
      <w:r>
        <w:t>- Kapcsolat: Az oldal elérhetőségei, valamint térkép a cég székhelyéről.</w:t>
      </w:r>
    </w:p>
    <w:p w14:paraId="28E2FE6A">
      <w:r>
        <w:drawing>
          <wp:inline distT="0" distB="0" distL="114300" distR="114300">
            <wp:extent cx="5029200" cy="2592070"/>
            <wp:effectExtent l="0" t="0" r="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9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2DCD">
      <w:r>
        <w:t>- Felhasználói Regisztráció: A felhasználók regisztrálhatnak a weboldalra.</w:t>
      </w:r>
    </w:p>
    <w:p w14:paraId="761F229F">
      <w:r>
        <w:drawing>
          <wp:inline distT="0" distB="0" distL="114300" distR="114300">
            <wp:extent cx="5029200" cy="2641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4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9BB7">
      <w:r>
        <w:t>- Lidia Veréb Profil: Példa egy felhasználói profilra a kutyasétáltatók között.</w:t>
      </w:r>
    </w:p>
    <w:p w14:paraId="52CE4109">
      <w:r>
        <w:drawing>
          <wp:inline distT="0" distB="0" distL="114300" distR="114300">
            <wp:extent cx="5029200" cy="25666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6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082B">
      <w:pPr>
        <w:pStyle w:val="3"/>
      </w:pPr>
      <w:r>
        <w:t>2.2 Admin Oldali Rész</w:t>
      </w:r>
    </w:p>
    <w:p w14:paraId="393B10E3">
      <w:r>
        <w:t>Az admin oldali rész a felhasználók és kutyasétáltatók kezelését, valamint a jelentések megtekintését teszi lehetővé.</w:t>
      </w:r>
    </w:p>
    <w:p w14:paraId="1A73414B">
      <w:r>
        <w:t>- Admin Dashboard: Az adminisztrációs panel áttekintése.</w:t>
      </w:r>
    </w:p>
    <w:p w14:paraId="1C8C6D0C">
      <w:r>
        <w:drawing>
          <wp:inline distT="0" distB="0" distL="114300" distR="114300">
            <wp:extent cx="5029200" cy="2284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8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88EB">
      <w:r>
        <w:t>- Felhasználók kezelése: A regisztrált felhasználók kezelése.</w:t>
      </w:r>
    </w:p>
    <w:p w14:paraId="462BE4E3">
      <w:r>
        <w:drawing>
          <wp:inline distT="0" distB="0" distL="114300" distR="114300">
            <wp:extent cx="5029200" cy="24295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2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AD3B">
      <w:r>
        <w:t>- Kutyasétáltatók kezelése: A kutyasétáltatók kezelése és profiljuk szerkesztése.</w:t>
      </w:r>
    </w:p>
    <w:p w14:paraId="377EEF51">
      <w:r>
        <w:drawing>
          <wp:inline distT="0" distB="0" distL="114300" distR="114300">
            <wp:extent cx="5029200" cy="2652395"/>
            <wp:effectExtent l="0" t="0" r="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5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F0F5">
      <w:r>
        <w:t>- Jelentések megtekintése: Felhasználói jelentések áttekintése.</w:t>
      </w:r>
    </w:p>
    <w:p w14:paraId="4C8BBBAC">
      <w:r>
        <w:drawing>
          <wp:inline distT="0" distB="0" distL="114300" distR="114300">
            <wp:extent cx="5029200" cy="1582420"/>
            <wp:effectExtent l="0" t="0" r="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8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5070">
      <w:pPr>
        <w:pStyle w:val="3"/>
      </w:pPr>
      <w:r>
        <w:t>2.3 Walker Oldali Rész</w:t>
      </w:r>
    </w:p>
    <w:p w14:paraId="1022563C">
      <w:r>
        <w:t>A walker oldali rész lehetőséget nyújt a profil szerkesztésére, üzenetek küldésére, kutyák megtekintésére, valamint értékelések megtekintésére.</w:t>
      </w:r>
    </w:p>
    <w:p w14:paraId="79B0237E">
      <w:r>
        <w:t>- Walker Dashboard: Áttekintés a walker funkcióiról.</w:t>
      </w:r>
    </w:p>
    <w:p w14:paraId="057B488D">
      <w:r>
        <w:drawing>
          <wp:inline distT="0" distB="0" distL="114300" distR="114300">
            <wp:extent cx="5029200" cy="26231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2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547F">
      <w:r>
        <w:t>- Profil Szerkesztése: A walker profil adatainak szerkesztése.</w:t>
      </w:r>
    </w:p>
    <w:p w14:paraId="28D726E7">
      <w:r>
        <w:drawing>
          <wp:inline distT="0" distB="0" distL="114300" distR="114300">
            <wp:extent cx="5029200" cy="26409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5348">
      <w:r>
        <w:t>- Felhasználó Jelentése: Jelentések beküldése a walker oldalon.</w:t>
      </w:r>
    </w:p>
    <w:p w14:paraId="2F4A7165">
      <w:r>
        <w:drawing>
          <wp:inline distT="0" distB="0" distL="114300" distR="114300">
            <wp:extent cx="5029200" cy="32124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C3B6">
      <w:r>
        <w:t>- Kutyák: A felhasználó által sétáltatott kutyák megtekintése.</w:t>
      </w:r>
    </w:p>
    <w:p w14:paraId="79FCA15A">
      <w:r>
        <w:drawing>
          <wp:inline distT="0" distB="0" distL="114300" distR="114300">
            <wp:extent cx="5029200" cy="2552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5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1005">
      <w:r>
        <w:t>- Üzenetek: Üzenetek küldése és fogadása a walker oldalon.</w:t>
      </w:r>
    </w:p>
    <w:p w14:paraId="02B21FA2">
      <w:r>
        <w:drawing>
          <wp:inline distT="0" distB="0" distL="114300" distR="114300">
            <wp:extent cx="5029200" cy="2158365"/>
            <wp:effectExtent l="0" t="0" r="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5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9BC4">
      <w:pPr>
        <w:pStyle w:val="3"/>
      </w:pPr>
      <w:r>
        <w:t>2.4 User Oldali Rész</w:t>
      </w:r>
    </w:p>
    <w:p w14:paraId="0C8ACFFB">
      <w:r>
        <w:t>A user oldali rész a felhasználók számára elérhető lehetőségeket mutatja be, például a profil szerkesztését, üzenetek küldését, valamint a kutya regisztrációját.</w:t>
      </w:r>
    </w:p>
    <w:p w14:paraId="68C659FA">
      <w:r>
        <w:t>- User Dashboard: A user oldal áttekintése.</w:t>
      </w:r>
    </w:p>
    <w:p w14:paraId="46F244BD">
      <w:r>
        <w:drawing>
          <wp:inline distT="0" distB="0" distL="114300" distR="114300">
            <wp:extent cx="5029200" cy="26390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3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A501">
      <w:r>
        <w:t>- Kutyaregisztráció: A kutyák regisztrálása a user oldalon.</w:t>
      </w:r>
    </w:p>
    <w:p w14:paraId="61E81619"/>
    <w:p w14:paraId="4E328746">
      <w:r>
        <w:drawing>
          <wp:inline distT="0" distB="0" distL="114300" distR="114300">
            <wp:extent cx="5029200" cy="48907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8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A353">
      <w:r>
        <w:t>- Üzenetek: Üzenetek küldése és fogadása a user oldalon.</w:t>
      </w:r>
    </w:p>
    <w:p w14:paraId="1C724A26">
      <w:r>
        <w:drawing>
          <wp:inline distT="0" distB="0" distL="114300" distR="114300">
            <wp:extent cx="5029200" cy="19786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4605">
      <w:r>
        <w:t>- Profil Szerkesztése: A user profil adatainak szerkesztése.</w:t>
      </w:r>
    </w:p>
    <w:p w14:paraId="01DE7E7F">
      <w:r>
        <w:drawing>
          <wp:inline distT="0" distB="0" distL="114300" distR="114300">
            <wp:extent cx="5029200" cy="45142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51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A0A0"/>
    <w:p w14:paraId="18F6B12B">
      <w:pPr>
        <w:pStyle w:val="5"/>
        <w:bidi w:val="0"/>
        <w:rPr>
          <w:lang w:val="en-US"/>
        </w:rPr>
      </w:pPr>
      <w:r>
        <w:rPr>
          <w:lang w:val="sr-Latn-CS"/>
        </w:rPr>
        <w:t>FELHASZNÁLT IRODALOM</w:t>
      </w:r>
      <w:r>
        <w:rPr>
          <w:iCs/>
        </w:rPr>
        <w:tab/>
      </w:r>
      <w:r>
        <w:rPr>
          <w:iCs/>
        </w:rPr>
        <w:tab/>
      </w:r>
      <w:r>
        <w:rPr>
          <w:iCs/>
        </w:rPr>
        <w:tab/>
      </w:r>
      <w:r>
        <w:rPr>
          <w:iCs/>
        </w:rPr>
        <w:tab/>
      </w:r>
      <w:r>
        <w:rPr>
          <w:iCs/>
        </w:rPr>
        <w:tab/>
      </w:r>
      <w:r>
        <w:rPr>
          <w:iCs/>
        </w:rPr>
        <w:tab/>
      </w:r>
      <w:r>
        <w:rPr>
          <w:iCs/>
        </w:rPr>
        <w:t xml:space="preserve"> </w:t>
      </w:r>
    </w:p>
    <w:p w14:paraId="7C9960AF">
      <w:pPr>
        <w:rPr>
          <w:lang w:val="en-US"/>
        </w:rPr>
      </w:pPr>
    </w:p>
    <w:p w14:paraId="7526ED9A">
      <w:pPr>
        <w:rPr>
          <w:lang w:val="en-US"/>
        </w:rPr>
      </w:pPr>
      <w:r>
        <w:rPr>
          <w:rFonts w:hint="default"/>
          <w:lang w:val="en-US"/>
        </w:rPr>
        <w:t>W1</w:t>
      </w:r>
      <w:r>
        <w:rPr>
          <w:lang w:val="en-US"/>
        </w:rPr>
        <w:t xml:space="preserve">. </w:t>
      </w:r>
      <w:r>
        <w:fldChar w:fldCharType="begin"/>
      </w:r>
      <w:r>
        <w:instrText xml:space="preserve"> HYPERLINK "http://www.w3schools.com/" </w:instrText>
      </w:r>
      <w:r>
        <w:fldChar w:fldCharType="separate"/>
      </w:r>
      <w:r>
        <w:rPr>
          <w:rStyle w:val="20"/>
          <w:lang w:val="en-US"/>
        </w:rPr>
        <w:t>http://www.w3schools.com/</w:t>
      </w:r>
      <w:r>
        <w:rPr>
          <w:rStyle w:val="20"/>
          <w:lang w:val="en-US"/>
        </w:rPr>
        <w:fldChar w:fldCharType="end"/>
      </w:r>
    </w:p>
    <w:p w14:paraId="33148F0C">
      <w:pPr>
        <w:rPr>
          <w:rStyle w:val="20"/>
          <w:lang w:val="en-US"/>
        </w:rPr>
      </w:pPr>
      <w:r>
        <w:rPr>
          <w:rFonts w:hint="default"/>
          <w:lang w:val="en-US"/>
        </w:rPr>
        <w:t>W3</w:t>
      </w:r>
      <w:r>
        <w:rPr>
          <w:lang w:val="en-US"/>
        </w:rPr>
        <w:t xml:space="preserve">. </w:t>
      </w:r>
      <w:r>
        <w:fldChar w:fldCharType="begin"/>
      </w:r>
      <w:r>
        <w:instrText xml:space="preserve"> HYPERLINK "http://www.jquery.com" </w:instrText>
      </w:r>
      <w:r>
        <w:fldChar w:fldCharType="separate"/>
      </w:r>
      <w:r>
        <w:rPr>
          <w:rStyle w:val="20"/>
          <w:lang w:val="en-US"/>
        </w:rPr>
        <w:t>http://www.jquery.com</w:t>
      </w:r>
      <w:r>
        <w:rPr>
          <w:rStyle w:val="20"/>
          <w:lang w:val="en-US"/>
        </w:rPr>
        <w:fldChar w:fldCharType="end"/>
      </w:r>
    </w:p>
    <w:p w14:paraId="5C411A07">
      <w:pPr>
        <w:rPr>
          <w:rStyle w:val="20"/>
          <w:rFonts w:hint="default"/>
          <w:color w:val="0000FF"/>
          <w:u w:val="single"/>
          <w:lang w:val="en-US"/>
        </w:rPr>
      </w:pPr>
      <w:r>
        <w:rPr>
          <w:rStyle w:val="20"/>
          <w:rFonts w:hint="default"/>
          <w:color w:val="auto"/>
          <w:u w:val="none"/>
          <w:lang w:val="en-US"/>
        </w:rPr>
        <w:t xml:space="preserve">W3. </w:t>
      </w:r>
      <w:r>
        <w:rPr>
          <w:rStyle w:val="20"/>
          <w:rFonts w:hint="default"/>
          <w:color w:val="0000FF"/>
          <w:u w:val="single"/>
          <w:lang w:val="en-US"/>
        </w:rPr>
        <w:fldChar w:fldCharType="begin"/>
      </w:r>
      <w:r>
        <w:rPr>
          <w:rStyle w:val="20"/>
          <w:rFonts w:hint="default"/>
          <w:color w:val="0000FF"/>
          <w:u w:val="single"/>
          <w:lang w:val="en-US"/>
        </w:rPr>
        <w:instrText xml:space="preserve"> HYPERLINK "https://people.vts.su.ac.rs/~chole/" </w:instrText>
      </w:r>
      <w:r>
        <w:rPr>
          <w:rStyle w:val="20"/>
          <w:rFonts w:hint="default"/>
          <w:color w:val="0000FF"/>
          <w:u w:val="single"/>
          <w:lang w:val="en-US"/>
        </w:rPr>
        <w:fldChar w:fldCharType="separate"/>
      </w:r>
      <w:r>
        <w:rPr>
          <w:rStyle w:val="20"/>
          <w:rFonts w:hint="default"/>
          <w:color w:val="0000FF"/>
          <w:lang w:val="en-US"/>
        </w:rPr>
        <w:t>https://people.vts.su.ac.rs/~chole/</w:t>
      </w:r>
      <w:r>
        <w:rPr>
          <w:rStyle w:val="20"/>
          <w:rFonts w:hint="default"/>
          <w:color w:val="0000FF"/>
          <w:u w:val="single"/>
          <w:lang w:val="en-US"/>
        </w:rPr>
        <w:fldChar w:fldCharType="end"/>
      </w:r>
    </w:p>
    <w:p w14:paraId="229D3648">
      <w:pPr>
        <w:rPr>
          <w:rStyle w:val="20"/>
          <w:rFonts w:hint="default"/>
          <w:color w:val="auto"/>
          <w:u w:val="none"/>
          <w:lang w:val="hu-HU"/>
        </w:rPr>
      </w:pPr>
      <w:r>
        <w:rPr>
          <w:rStyle w:val="20"/>
          <w:rFonts w:hint="default"/>
          <w:color w:val="auto"/>
          <w:u w:val="none"/>
          <w:lang w:val="en-US"/>
        </w:rPr>
        <w:t>W4. IT/WP h</w:t>
      </w:r>
      <w:r>
        <w:rPr>
          <w:rStyle w:val="20"/>
          <w:rFonts w:hint="default"/>
          <w:color w:val="auto"/>
          <w:u w:val="none"/>
          <w:lang w:val="hu-HU"/>
        </w:rPr>
        <w:t>ázi feladatok és prezentációk</w:t>
      </w:r>
    </w:p>
    <w:p w14:paraId="79145AE8">
      <w:pPr>
        <w:rPr>
          <w:rStyle w:val="20"/>
          <w:rFonts w:hint="default"/>
          <w:color w:val="auto"/>
          <w:u w:val="none"/>
          <w:lang w:val="hu-HU"/>
        </w:rPr>
      </w:pPr>
      <w:r>
        <w:rPr>
          <w:rStyle w:val="20"/>
          <w:rFonts w:hint="default"/>
          <w:color w:val="auto"/>
          <w:u w:val="none"/>
          <w:lang w:val="hu-HU"/>
        </w:rPr>
        <w:t xml:space="preserve">W5. </w:t>
      </w:r>
      <w:r>
        <w:rPr>
          <w:rStyle w:val="20"/>
          <w:rFonts w:hint="default"/>
          <w:color w:val="00B0F0"/>
          <w:u w:val="single"/>
          <w:lang w:val="hu-HU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fldChar w:fldCharType="begin"/>
      </w:r>
      <w:r>
        <w:rPr>
          <w:rStyle w:val="20"/>
          <w:rFonts w:hint="default"/>
          <w:color w:val="00B0F0"/>
          <w:u w:val="single"/>
          <w:lang w:val="hu-HU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instrText xml:space="preserve"> HYPERLINK "https://www.w3schools.com/howto/howto_css_pagination.asp" </w:instrText>
      </w:r>
      <w:r>
        <w:rPr>
          <w:rStyle w:val="20"/>
          <w:rFonts w:hint="default"/>
          <w:color w:val="00B0F0"/>
          <w:u w:val="single"/>
          <w:lang w:val="hu-HU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fldChar w:fldCharType="separate"/>
      </w:r>
      <w:r>
        <w:rPr>
          <w:rStyle w:val="20"/>
          <w:rFonts w:hint="default"/>
          <w:lang w:val="hu-HU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https://www.w3schools.com/howto/howto_css_pagination.asp</w:t>
      </w:r>
      <w:r>
        <w:rPr>
          <w:rStyle w:val="20"/>
          <w:rFonts w:hint="default"/>
          <w:color w:val="00B0F0"/>
          <w:u w:val="single"/>
          <w:lang w:val="hu-HU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fldChar w:fldCharType="end"/>
      </w:r>
    </w:p>
    <w:p w14:paraId="4F35650B">
      <w:pPr>
        <w:rPr>
          <w:rStyle w:val="20"/>
          <w:rFonts w:hint="default"/>
          <w:color w:val="auto"/>
          <w:u w:val="none"/>
          <w:lang w:val="hu-HU"/>
        </w:rPr>
      </w:pPr>
      <w:r>
        <w:rPr>
          <w:rStyle w:val="20"/>
          <w:rFonts w:hint="default"/>
          <w:color w:val="auto"/>
          <w:u w:val="none"/>
          <w:lang w:val="hu-HU"/>
        </w:rPr>
        <w:t xml:space="preserve">W6. </w:t>
      </w:r>
      <w:r>
        <w:rPr>
          <w:rStyle w:val="20"/>
          <w:rFonts w:hint="default"/>
          <w:color w:val="auto"/>
          <w:u w:val="none"/>
          <w:lang w:val="hu-HU"/>
        </w:rPr>
        <w:fldChar w:fldCharType="begin"/>
      </w:r>
      <w:r>
        <w:rPr>
          <w:rStyle w:val="20"/>
          <w:rFonts w:hint="default"/>
          <w:color w:val="auto"/>
          <w:u w:val="none"/>
          <w:lang w:val="hu-HU"/>
        </w:rPr>
        <w:instrText xml:space="preserve"> HYPERLINK "https://www.w3schools.com/howto/howto_js_read_more.asp" </w:instrText>
      </w:r>
      <w:r>
        <w:rPr>
          <w:rStyle w:val="20"/>
          <w:rFonts w:hint="default"/>
          <w:color w:val="auto"/>
          <w:u w:val="none"/>
          <w:lang w:val="hu-HU"/>
        </w:rPr>
        <w:fldChar w:fldCharType="separate"/>
      </w:r>
      <w:r>
        <w:rPr>
          <w:rStyle w:val="20"/>
          <w:rFonts w:hint="default"/>
          <w:lang w:val="hu-HU"/>
        </w:rPr>
        <w:t>https://www.w3schools.com/howto/howto_js_read_more.asp</w:t>
      </w:r>
      <w:r>
        <w:rPr>
          <w:rStyle w:val="20"/>
          <w:rFonts w:hint="default"/>
          <w:color w:val="auto"/>
          <w:u w:val="none"/>
          <w:lang w:val="hu-HU"/>
        </w:rPr>
        <w:fldChar w:fldCharType="end"/>
      </w:r>
    </w:p>
    <w:p w14:paraId="63B30B62">
      <w:pPr>
        <w:rPr>
          <w:rStyle w:val="20"/>
          <w:rFonts w:hint="default"/>
          <w:color w:val="auto"/>
          <w:u w:val="none"/>
          <w:lang w:val="hu-HU"/>
        </w:rPr>
      </w:pPr>
      <w:r>
        <w:rPr>
          <w:rStyle w:val="20"/>
          <w:rFonts w:hint="default"/>
          <w:color w:val="auto"/>
          <w:u w:val="none"/>
          <w:lang w:val="hu-HU"/>
        </w:rPr>
        <w:t xml:space="preserve">W7. </w:t>
      </w:r>
      <w:r>
        <w:rPr>
          <w:rStyle w:val="20"/>
          <w:rFonts w:hint="default"/>
          <w:color w:val="auto"/>
          <w:u w:val="none"/>
          <w:lang w:val="hu-HU"/>
        </w:rPr>
        <w:fldChar w:fldCharType="begin"/>
      </w:r>
      <w:r>
        <w:rPr>
          <w:rStyle w:val="20"/>
          <w:rFonts w:hint="default"/>
          <w:color w:val="auto"/>
          <w:u w:val="none"/>
          <w:lang w:val="hu-HU"/>
        </w:rPr>
        <w:instrText xml:space="preserve"> HYPERLINK "https://www.php.net/" </w:instrText>
      </w:r>
      <w:r>
        <w:rPr>
          <w:rStyle w:val="20"/>
          <w:rFonts w:hint="default"/>
          <w:color w:val="auto"/>
          <w:u w:val="none"/>
          <w:lang w:val="hu-HU"/>
        </w:rPr>
        <w:fldChar w:fldCharType="separate"/>
      </w:r>
      <w:r>
        <w:rPr>
          <w:rStyle w:val="20"/>
          <w:rFonts w:hint="default"/>
          <w:lang w:val="hu-HU"/>
        </w:rPr>
        <w:t>https://www.php.net/</w:t>
      </w:r>
      <w:r>
        <w:rPr>
          <w:rStyle w:val="20"/>
          <w:rFonts w:hint="default"/>
          <w:color w:val="auto"/>
          <w:u w:val="none"/>
          <w:lang w:val="hu-HU"/>
        </w:rPr>
        <w:fldChar w:fldCharType="end"/>
      </w:r>
    </w:p>
    <w:p w14:paraId="2D623FA8">
      <w:pPr>
        <w:rPr>
          <w:rStyle w:val="20"/>
          <w:rFonts w:hint="default"/>
          <w:color w:val="auto"/>
          <w:u w:val="none"/>
          <w:lang w:val="hu-HU"/>
        </w:rPr>
      </w:pPr>
      <w:r>
        <w:rPr>
          <w:rStyle w:val="20"/>
          <w:rFonts w:hint="default"/>
          <w:color w:val="auto"/>
          <w:u w:val="none"/>
          <w:lang w:val="hu-HU"/>
        </w:rPr>
        <w:t xml:space="preserve">W8. </w:t>
      </w:r>
      <w:r>
        <w:rPr>
          <w:rStyle w:val="20"/>
          <w:rFonts w:hint="default"/>
          <w:color w:val="auto"/>
          <w:u w:val="none"/>
          <w:lang w:val="hu-HU"/>
        </w:rPr>
        <w:fldChar w:fldCharType="begin"/>
      </w:r>
      <w:r>
        <w:rPr>
          <w:rStyle w:val="20"/>
          <w:rFonts w:hint="default"/>
          <w:color w:val="auto"/>
          <w:u w:val="none"/>
          <w:lang w:val="hu-HU"/>
        </w:rPr>
        <w:instrText xml:space="preserve"> HYPERLINK "https://www.php.net/manual/en/book.pdo.php" </w:instrText>
      </w:r>
      <w:r>
        <w:rPr>
          <w:rStyle w:val="20"/>
          <w:rFonts w:hint="default"/>
          <w:color w:val="auto"/>
          <w:u w:val="none"/>
          <w:lang w:val="hu-HU"/>
        </w:rPr>
        <w:fldChar w:fldCharType="separate"/>
      </w:r>
      <w:r>
        <w:rPr>
          <w:rStyle w:val="20"/>
          <w:rFonts w:hint="default"/>
          <w:lang w:val="hu-HU"/>
        </w:rPr>
        <w:t>https://www.php.net/manual/en/book.pdo.php</w:t>
      </w:r>
      <w:r>
        <w:rPr>
          <w:rStyle w:val="20"/>
          <w:rFonts w:hint="default"/>
          <w:color w:val="auto"/>
          <w:u w:val="none"/>
          <w:lang w:val="hu-HU"/>
        </w:rPr>
        <w:fldChar w:fldCharType="end"/>
      </w:r>
    </w:p>
    <w:p w14:paraId="69CF0396"/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ocktrin">
    <w:panose1 w:val="02000500000000000000"/>
    <w:charset w:val="00"/>
    <w:family w:val="auto"/>
    <w:pitch w:val="default"/>
    <w:sig w:usb0="800000AF" w:usb1="4000204A" w:usb2="00000000" w:usb3="00000000" w:csb0="0000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TimesNewRomanPS-BoldMT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lef">
    <w:panose1 w:val="00000500000000000000"/>
    <w:charset w:val="00"/>
    <w:family w:val="auto"/>
    <w:pitch w:val="default"/>
    <w:sig w:usb0="00000807" w:usb1="40000000" w:usb2="00000000" w:usb3="00000000" w:csb0="200000B3" w:csb1="00000000"/>
  </w:font>
  <w:font w:name="Amiri">
    <w:panose1 w:val="00000500000000000000"/>
    <w:charset w:val="00"/>
    <w:family w:val="auto"/>
    <w:pitch w:val="default"/>
    <w:sig w:usb0="A000206F" w:usb1="82002043" w:usb2="00000008" w:usb3="00000000" w:csb0="000000D3" w:csb1="000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2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1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6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5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3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6">
    <w:nsid w:val="253802A1"/>
    <w:multiLevelType w:val="multilevel"/>
    <w:tmpl w:val="253802A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6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24F32491"/>
    <w:rsid w:val="61DA20C0"/>
    <w:rsid w:val="74220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qFormat="1"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unhideWhenUsed="0" w:uiPriority="69" w:semiHidden="0" w:name="Medium Grid 3 Accent 6"/>
    <w:lsdException w:qFormat="1"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40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2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7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6"/>
    <w:unhideWhenUsed/>
    <w:qFormat/>
    <w:uiPriority w:val="99"/>
    <w:pPr>
      <w:spacing w:after="120"/>
    </w:pPr>
  </w:style>
  <w:style w:type="paragraph" w:styleId="14">
    <w:name w:val="Body Text 2"/>
    <w:basedOn w:val="1"/>
    <w:link w:val="147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8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20">
    <w:name w:val="Hyperlink"/>
    <w:basedOn w:val="11"/>
    <w:unhideWhenUsed/>
    <w:qFormat/>
    <w:uiPriority w:val="99"/>
    <w:rPr>
      <w:color w:val="0000FF"/>
      <w:u w:val="single"/>
    </w:rPr>
  </w:style>
  <w:style w:type="paragraph" w:styleId="21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2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3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4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5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6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7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8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9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30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1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2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3">
    <w:name w:val="macro"/>
    <w:link w:val="149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34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35">
    <w:name w:val="Strong"/>
    <w:basedOn w:val="11"/>
    <w:qFormat/>
    <w:uiPriority w:val="22"/>
    <w:rPr>
      <w:b/>
      <w:bCs/>
    </w:rPr>
  </w:style>
  <w:style w:type="paragraph" w:styleId="36">
    <w:name w:val="Subtitle"/>
    <w:basedOn w:val="1"/>
    <w:next w:val="1"/>
    <w:link w:val="14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7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8">
    <w:name w:val="Title"/>
    <w:basedOn w:val="1"/>
    <w:next w:val="1"/>
    <w:link w:val="143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9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40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1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2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3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4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5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6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7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8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9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50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1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2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3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4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5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6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7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8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9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60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7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4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5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6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7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8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9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80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1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8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9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90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1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2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3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4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5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4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2">
    <w:name w:val="Medium Grid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3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4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5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6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7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8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9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10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1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2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3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4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5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6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20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3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4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5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6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7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8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9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30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1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2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3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4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5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6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7">
    <w:name w:val="Header Char"/>
    <w:basedOn w:val="11"/>
    <w:link w:val="19"/>
    <w:qFormat/>
    <w:uiPriority w:val="99"/>
  </w:style>
  <w:style w:type="character" w:customStyle="1" w:styleId="138">
    <w:name w:val="Footer Char"/>
    <w:basedOn w:val="11"/>
    <w:link w:val="18"/>
    <w:uiPriority w:val="99"/>
  </w:style>
  <w:style w:type="paragraph" w:styleId="139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40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1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2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3">
    <w:name w:val="Title Char"/>
    <w:basedOn w:val="11"/>
    <w:link w:val="38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4">
    <w:name w:val="Subtitle Char"/>
    <w:basedOn w:val="11"/>
    <w:link w:val="36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5">
    <w:name w:val="List Paragraph"/>
    <w:basedOn w:val="1"/>
    <w:qFormat/>
    <w:uiPriority w:val="34"/>
    <w:pPr>
      <w:ind w:left="720"/>
      <w:contextualSpacing/>
    </w:pPr>
  </w:style>
  <w:style w:type="character" w:customStyle="1" w:styleId="146">
    <w:name w:val="Body Text Char"/>
    <w:basedOn w:val="11"/>
    <w:link w:val="13"/>
    <w:qFormat/>
    <w:uiPriority w:val="99"/>
  </w:style>
  <w:style w:type="character" w:customStyle="1" w:styleId="147">
    <w:name w:val="Body Text 2 Char"/>
    <w:basedOn w:val="11"/>
    <w:link w:val="14"/>
    <w:qFormat/>
    <w:uiPriority w:val="99"/>
  </w:style>
  <w:style w:type="character" w:customStyle="1" w:styleId="148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9">
    <w:name w:val="Macro Text Char"/>
    <w:basedOn w:val="11"/>
    <w:link w:val="33"/>
    <w:qFormat/>
    <w:uiPriority w:val="99"/>
    <w:rPr>
      <w:rFonts w:ascii="Courier" w:hAnsi="Courier"/>
      <w:sz w:val="20"/>
      <w:szCs w:val="20"/>
    </w:rPr>
  </w:style>
  <w:style w:type="paragraph" w:styleId="150">
    <w:name w:val="Quote"/>
    <w:basedOn w:val="1"/>
    <w:next w:val="1"/>
    <w:link w:val="15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Quote Char"/>
    <w:basedOn w:val="11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2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3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4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5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6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7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8">
    <w:name w:val="Intense Quote"/>
    <w:basedOn w:val="1"/>
    <w:next w:val="1"/>
    <w:link w:val="159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Intense Quote Char"/>
    <w:basedOn w:val="11"/>
    <w:link w:val="158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1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2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3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4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5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Jonathan Borics</cp:lastModifiedBy>
  <dcterms:modified xsi:type="dcterms:W3CDTF">2024-09-03T22:01:42Z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87E8C253CA0F453F82AEE870E19C0466_12</vt:lpwstr>
  </property>
</Properties>
</file>